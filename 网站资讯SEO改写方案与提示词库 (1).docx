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center"/>
      </w:pPr>
      <w:r>
        <w:rPr>
          <w:rFonts w:hint="eastAsia" w:ascii="微软雅黑" w:hAnsi="微软雅黑" w:eastAsia="微软雅黑"/>
          <w:b/>
          <w:noProof/>
          <w:color w:val="000000"/>
          <w:sz w:val="40"/>
        </w:rPr>
        <w:t xml:space="preserve">网站资讯稿「可收录 + 高 UV」改写方案与提示词库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适用场景：资讯类网站，目标为「快速被搜索引擎收录 + 获得长尾流量（UV）」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配套案例：QQ 鸿蒙版 9.2.73 邀测稿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编制日期：2026-10-11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 xml:space="preserve">第一部分 问题定位：为什么现在这版跑不动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卡点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具体表现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后果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同源度过高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与 IT之家原稿骨架几乎重合，只换语序加标点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被判「伪原创／低质聚合」，不收录或收录无排名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AI 痕迹重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自问自答小标题、分号链长句、把判断推给读者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进不了优质内容库，降权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无信息增量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全部是转述别人已有的更新日志、安装量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系统认定「可替代内容」，没有给你排名的理由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无长尾承接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只做一个热点大词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大词被权威源占满，拿不到曝光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核心结论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：问题不在「文笔」，在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同源 + 无增量 + 无长尾结构</w:t>
      </w:r>
      <w:r>
        <w:rPr>
          <w:rFonts w:hint="eastAsia" w:ascii="微软雅黑" w:hAnsi="微软雅黑" w:eastAsia="微软雅黑"/>
          <w:noProof/>
          <w:color w:val="000000"/>
          <w:sz w:val="24"/>
        </w:rPr>
        <w:t>这三件事上。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 xml:space="preserve">第二部分 改造总思路：一稿拆两层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资讯站做高 UV 的标准打法是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热点抢曝光 + 长尾做承接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，同一件事拆成两层内容：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快讯层（news）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：抢时效，主攻热词，配合主动提交争取快速收录。决定「能不能被搜到」。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服务层（how-to / 问答）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：拆出用户真正会搜的问题，做成独立页面，互相内链成专题。决定「UV 高不高、停得久不久」。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只做快讯层，等于把流量一次性让给上游大站；补上服务层，才把热点转成你自己的持续流量。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 xml:space="preserve">第三部分 逐项改造清单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3.1 标题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结构：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主体 + 事件 + 关键信息 +（年份/日期）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，长度控制在 15–30 个汉字。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快讯型示例：</w:t>
      </w:r>
      <w:r>
        <w:rPr>
          <w:rFonts w:hint="eastAsia" w:ascii="微软雅黑" w:hAnsi="微软雅黑" w:eastAsia="微软雅黑"/>
          <w:noProof/>
          <w:color w:val="000000"/>
          <w:sz w:val="24"/>
        </w:rPr>
        <w:t>QQ鸿蒙版9.2.73邀测开启：新增接龙表情、号码识别（10月10日起）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教程型示例：</w:t>
      </w:r>
      <w:r>
        <w:rPr>
          <w:rFonts w:hint="eastAsia" w:ascii="微软雅黑" w:hAnsi="微软雅黑" w:eastAsia="微软雅黑"/>
          <w:noProof/>
          <w:color w:val="000000"/>
          <w:sz w:val="24"/>
        </w:rPr>
        <w:t>QQ鸿蒙版9.2.73邀测怎么参加？没收到短信的用户看这里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禁止：堆「最新／大全／免费／必看」这类词，会被判作弊。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3.2 首段（前 100 字最关键）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用 5W1H 一次交代清楚：谁、什么时候、在哪、做了什么、结果如何。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直接给结论，不铺垫、不抒情。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首段自然出现核心词一次即可，不重复。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3.3 正文结构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H1 全篇只出现一次；用 H2 切信息块，H3 再细分。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数据用表格或列表呈现，方便搜索引擎提取要点。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关键数据（版本号 9.2.73(3518)、测试期 10/10–10/31、安装量 5490 万、评分 4.9 万个 / 2.4 分）用独立段落或表格承载。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3.4 补信息增量（最关键的一步）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从「转述」升级为「整合＋补充」，以下任一项都是别人没有或没整合的：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版本对比表：9.2.73 vs 9.2.70 功能差异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五项新功能逐条说明 + 使用路径（在哪找到）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「如何参加」完整流程图：收到短信 → 点链接 → 跳转华为应用市场 → 安装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没收到短信怎么办（常见问题解答）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QQ 鸿蒙版迭代时间线（2024 年 10 月上架尝鲜 → 2024/12 正式版 → … → 9.2.73）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与鸿蒙电脑版的差异说明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3.5 长尾承接页（决定 UV）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围绕主事件拆 5–10 个小选题，每篇一个主关键词：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QQ鸿蒙版9.2.73邀测怎么参加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QQ鸿蒙版接龙表情怎么用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QQ鸿蒙版号码识别在哪打开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QQ空间相册AI修复怎么用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QQ鸿蒙版群定时禁言怎么设置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QQ鸿蒙版和鸿蒙电脑版有什么区别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每篇之间互相内链，形成专题聚合页。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3.6 技术与结构化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URL：短、静态、含拼音或英文，例如 </w:t>
      </w:r>
      <w:r>
        <w:rPr>
          <w:rFonts w:hint="eastAsia" w:ascii="微软雅黑" w:hAnsi="微软雅黑" w:eastAsia="微软雅黑"/>
          <w:noProof/>
          <w:color w:val="000000"/>
          <w:sz w:val="24"/>
        </w:rPr>
        <w:t>/qq-harmony-9273/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每页独立 TDK，描述前 60 字包含核心词和解决方案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图片必须写 </w:t>
      </w:r>
      <w:r>
        <w:rPr>
          <w:rFonts w:hint="eastAsia" w:ascii="微软雅黑" w:hAnsi="微软雅黑" w:eastAsia="微软雅黑"/>
          <w:noProof/>
          <w:color w:val="000000"/>
          <w:sz w:val="24"/>
        </w:rPr>
        <w:t>alt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，内容与图一致（不一致反而算作弊）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部署 JSON-LD 结构化数据（Article 类型），字段与页面可见内容保持一致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面包屑导航 + 文末「相关阅读」模块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3.7 内链与专题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做「主题簇」而不是「平铺式内链」：同主题的不同版本、不同问题互链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每篇新稿发布后，立刻在 1–2 篇已收录旧文中加入指向新页的正文内链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3.8 速度与移动端</w:t>
      </w:r>
    </w:p>
    <w:p>
      <w:pPr>
        <w:numPr>
          <w:ilvl w:val="0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首屏加载尽量压到 1.5 秒内（超 3 秒收录成功率明显下降）</w:t>
      </w:r>
    </w:p>
    <w:p>
      <w:pPr>
        <w:numPr>
          <w:ilvl w:val="0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响应式设计，移动端优先</w:t>
      </w:r>
    </w:p>
    <w:p>
      <w:pPr>
        <w:numPr>
          <w:ilvl w:val="0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图片压缩 + 懒加载，减少第三方脚本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3.9 提交动作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百度搜索资源平台完成站点验证（推荐文件验证）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先走「普通收录」手动提交首页与重要栏目页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提交 XML 格式 sitemap，并写入 robots.txt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争取「快速收录」配额，优先提交高时效新稿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用 API 主动推送新链接，普通站点每日限约 500 条、认证站点约 2000 条，不要一次刷满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站内加「最新报道」入口，引导蜘蛛更快发现新内容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已启用 HTTPS 的站点，提交链接的协议头必须与站点一致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3.10 合规（必看）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AI 标识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：《人工智能生成合成内容标识办法》已于 2025 年 9 月 1 日施行，对 AI 生成合成内容提出显式标识与隐式标识要求。发布 AI 参与生成的内容时，应按规添加标识，并留意平台的具体落地要求。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来源标注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：与媒体原稿重合度高的内容，明确写「综合 IT之家报道」并给出链接，避免被判洗稿。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数据可核验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：每个数据点标注出处或获取日期；无出处的推演要写明是推演。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 xml:space="preserve">第四部分 提示词库（可直接复制使用）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使用说明：把【】中的内容替换成你自己的信息。建议按顺序使用 P1 → P2 → P4 → P9。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P1 事实源建立（先做，避免后面编造）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你是资深资讯编辑。下面是我要写的选题的全部已确认事实，请帮我整理成一份"事实源清单"。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要求：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1. 分成三组：【已核实事实】【存疑待查】【原文未提及但被写进去了】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2. 每个事实后面标注信息来源（如"IT之家2026-10-10报道"）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3. 凡是只有一处来源、无法交叉印证的信息，单独标出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4. 不补充任何我没有提供的信息，不要联网推测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选题：【QQ鸿蒙版9.2.73邀测】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已确认事实：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【粘贴你手上的全部信息，包括版本号、日期、功能项、安装量、评分等】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P2 快讯稿改写（降 AI + 适配 SEO）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你是资讯网站的资深编辑，请把下面这段稿件改写成一篇可被搜索引擎快速收录的资讯稿。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硬性要求：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1. 标题：主体+事件+关键信息，15-30字，不加"最新/大全/必看"这类词，给我3个备选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2. 首段：100字内用一句话交代 谁/何时/何地/做了什么/结果如何，直接给结论，不铺垫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3. 结构：H1只出现一次；正文用H2切信息块；数据和日期用表格或列表呈现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4. 语言：长短句交替，不要通篇分号串联；删掉"换句话说""值得注意的是""留给读者判断"这类复述与免责表述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5. 不得出现自问自答式小标题；不得使用"标志着""彰显了""是……的体现"这类拔高说法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6. 每个数据都保留原始出处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7. 结尾不要写"未来可期""值得期待"这类空泛总结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改写后的稿件正文如下：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【粘贴原稿】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P3 长尾教程稿生成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你是资讯站的SEO内容编辑。围绕下面这个热点事件，请帮我列出10个用户真实会搜的长尾问题，并挑其中3个写成教程稿大纲。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事件：【QQ鸿蒙版9.2.73开启邀测，新增接龙表情、号码识别、AI修复相册、群文件优化、定时禁言与单独成员禁言】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要求：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1. 长尾问题要带疑问词（怎么/在哪/能不能/为什么），长尾词的竞争要小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2. 每个问题标注：预估搜索意图、适合的页面标题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3. 3个大纲要写清 H2 小标题层级，并给出每节要回答的核心问题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4. 不要写"最全攻略""终极指南"这类标题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输出格式：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【长尾问题清单】表格：序号 | 长尾词 | 搜索意图 | 建议标题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【教程稿大纲】分3篇，每篇列出 H2 结构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P4 去 AI 痕迹（文本人性化）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请把下面的文字改写得像真人写的资讯稿，同时完整保留所有事实和数据。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要处理掉这些痕迹：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1. 删掉开场铺垫和强调性套话（"值得注意的是""需要指出的是"）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2. 打破"A是B，X是Y"的排比结构，长短句交错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3. 减少分号串联的长句，拆成短句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4. 删除"换句话说"这种把前文换个说法的复述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5. 删除"读者可以自行判断""尚无定论"这类把判断推给读者的表述，有话直说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6. 删除"标志着/彰显了/是……的体现/为……奠定基础"这类拔高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7. 不要三段式强行凑数，两项或四项都可以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8. 不要用破折号制造"有力感"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9. 段落结尾不要都是简洁单行，换着来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保留：所有数字、日期、版本号、功能名称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改写后直接输出正文，不要解释你改了什么。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原文：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【粘贴文本】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P5 标题与 TDK 生成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你是SEO标题专家。针对下面这篇稿件，给我：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1. 资讯快讯型标题 3 个（突出时效和关键信息）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2. 教程长尾型标题 3 个（突出"怎么参加/怎么用"）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3. 页面 title 标签（≤30字，核心词前置）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4. meta description（60字内，包含核心词+用户能得到什么）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要求：不堆关键词，不用感叹号，不用"最新/大全/免费/必看"。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稿件主题：【QQ鸿蒙版9.2.73邀测】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核心关键词：【QQ鸿蒙版9.2.73邀测、QQ鸿蒙版新功能】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P6 结构化数据生成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请为下面这篇文章生成 JSON-LD 格式的 Article 结构化数据代码。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要求：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1. 字段包含 headline / description / datePublished / dateModified / author / publisher / image / mainEntityOfPage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2. 所有字段值必须来自我提供的信息，不得编造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3. datePublished 用稿件实际发布时间，dateModified 用实际修改时间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4. 输出纯 JSON-LD 代码块，可直接嵌入 &lt;script type="application/ld+json"&gt;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文章信息：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标题：【】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简介：【】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发布时间：【2026-10-10T18:00:00+08:00】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修改时间：【】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作者/编辑：【】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发布方名称：【】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发布方logo地址：【】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正文URL：【】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配图URL：【】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P7 长尾词挖掘与筛选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你是关键词研究员，请围绕下面的核心事件，帮我产出长尾词表。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核心事件：【QQ鸿蒙版9.2.73邀测新增接龙表情等功能】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要求：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1. 分五类整理：怎么参加类 / 功能怎么用类 / 对比类 / 问题排查类 / 背景信息类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2. 每类给 5-10 个词，按"用户意图明确度"排序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3. 每个词标注：预估搜索意图强度（高/中/低）、内容形式（教程/问答/对比）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4. 不要给"QQ鸿蒙版"这种大词，只给能独立成篇的长尾词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输出表格：分类 | 长尾词 | 意图强度 | 建议内容形式 | 建议标题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P8 内链与专题规划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你是站内结构优化师。下面是我围绕【QQ鸿蒙版9.2.73】要出的几篇文章，请帮我规划内链和专题页。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文章清单：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【1. 快讯：9.2.73邀测开启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2. 教程：怎么参加邀测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3. 教程：接龙表情怎么用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4. 教程：号码识别在哪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5. 教程：AI修复相册怎么用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6. 对比：QQ鸿蒙版与鸿蒙电脑版】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要求：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1. 给出每篇文章应该内链到哪几篇（用"正文自然锚文本"的写法，锚文本给具体描述词，不要"点击这里"）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2. 设计一个专题聚合页的栏目结构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3. 给出每篇文章发布后，应该在哪些旧文中补内链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4. 说明哪些文章适合做"主题簇"中心页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P9 发布前自检（AI 痕迹 + 收录适配）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请对下面这篇稿子做发布前自检，逐项打分并给出修改建议。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检查项：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A. AI痕迹（每项打1-10分）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A1 句式是否长短交替，有无机械重复的节奏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A2 有无自问自答式小标题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A3 有无模糊归因（"据用户反馈""专家认为"）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A4 有无拔高表述（"标志着""彰显了""布局"）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A5 有无把判断推给读者的表述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A6 有无复述式过渡（"换句话说"）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B. 收录适配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B1 标题是否含核心词且≤30字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B2 首段是否100字内交代完5W1H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B3 是否有可被引用的具体数据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B4 是否有信息增量（别人没有的）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B5 H2结构是否清晰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C. SEO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C1 核心词出现是否自然、无堆砌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C2 是否有内链规划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 C3 是否有结构化数据方案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最后给出：总体判断 + 必须修改的3条 + 建议优化的3条。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待检查稿件：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【粘贴稿件】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P10 数据核验提示词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请核查下面这段文字中的每一个数字和日期表述，逐条列出。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要求：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1. 提取所有数字、日期、版本号、比例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2. 每条标注：原文表述 | 是否需要核实 | 核实方向（去哪查）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3. 指出哪些是"看起来精确但缺少来源"的表述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4. 不要替我编造核实结果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待核查文字：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【粘贴文本】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 xml:space="preserve">第五部分 发布 SOP 检查清单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发布前逐项打勾：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事实源清单已建立，无一处编造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标题含核心词、≤30 字，给了 3 个备选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首段 100 字内交代完 5W1H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H1 唯一，H2 结构清晰，数据用表格/列表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有至少 1 项独家信息增量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已过 P4 去 AI 痕迹 + P9 自检，AI 痕迹项均 ≥7 分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图片 alt 与实际内容一致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JSON-LD Article 标记已部署，字段与页面一致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内链：已链接到相关旧文，且锚文本具体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已规划 5–10 篇长尾承接页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移动端打开正常，首屏 &lt;2 秒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URL 短、静态、无多余参数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明确标注「综合 XX 报道」并给出原文链接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AI 参与生成的部分按规添加标识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发布后 1 小时内提交链接（普通收录 / 快速收录 / API 推送）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 ] 发布后 48 小时内，去相关论坛、社群做一次自然分享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复盘节奏：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发布后 1 小时：查抓取状态，确认无 robots 拦截、无误码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发布后 24 小时：查是否进入索引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发布后 7 天：看索引量与抓取频率变化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发布后 30 天：看长尾词排名与停留时长，决定是否补写承接页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 xml:space="preserve">第六部分 避坑提醒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别买外链、别用蜘蛛池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：一旦被判定作弊，是整站降权，恢复周期远长于建设周期。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别批量刷 AI 稿件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：同质化内容会被直接过滤，且会拖累整站权重。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别频繁改 URL 结构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：收录会剧烈波动，恢复很慢。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别只盯大词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：低权重站点做长尾词才有突破口。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别忽略抓取预算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：屏蔽掉分类筛选页、空结果页、标签页这类低质页面，把预算留给正文页。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别把「AI 率」当唯一标尺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：搜索引擎真正看的是内容有没有解决问题、有没有增量。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